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DF8E9" w14:textId="77777777" w:rsidR="00492FE8" w:rsidRDefault="00000000">
      <w:pPr>
        <w:pStyle w:val="Heading1"/>
      </w:pPr>
      <w:r>
        <w:t>Spring Security - Index</w:t>
      </w:r>
    </w:p>
    <w:p w14:paraId="069300C1" w14:textId="77777777" w:rsidR="00492FE8" w:rsidRDefault="00000000">
      <w:r>
        <w:t>• OWASP Top 10</w:t>
      </w:r>
    </w:p>
    <w:p w14:paraId="50909420" w14:textId="77777777" w:rsidR="00492FE8" w:rsidRDefault="00000000">
      <w:r>
        <w:t>• Creating a Spring Security Project</w:t>
      </w:r>
    </w:p>
    <w:p w14:paraId="558F6950" w14:textId="77777777" w:rsidR="00492FE8" w:rsidRDefault="00000000">
      <w:r>
        <w:t>• Security Configuration</w:t>
      </w:r>
    </w:p>
    <w:p w14:paraId="79C80C28" w14:textId="77777777" w:rsidR="00492FE8" w:rsidRDefault="00000000">
      <w:r>
        <w:t>• Spring Security Filters</w:t>
      </w:r>
    </w:p>
    <w:p w14:paraId="0A876288" w14:textId="77777777" w:rsidR="00492FE8" w:rsidRDefault="00000000">
      <w:r>
        <w:t>• Authentication Provider</w:t>
      </w:r>
    </w:p>
    <w:p w14:paraId="06DBA299" w14:textId="77777777" w:rsidR="00492FE8" w:rsidRDefault="00000000">
      <w:r>
        <w:t>• UserDetailsService</w:t>
      </w:r>
    </w:p>
    <w:p w14:paraId="32F97AFC" w14:textId="77777777" w:rsidR="00492FE8" w:rsidRDefault="00000000">
      <w:r>
        <w:t>• UserDetails</w:t>
      </w:r>
    </w:p>
    <w:p w14:paraId="27EFE041" w14:textId="77777777" w:rsidR="00492FE8" w:rsidRDefault="00000000">
      <w:r>
        <w:t>• User Principal</w:t>
      </w:r>
    </w:p>
    <w:p w14:paraId="387AD4C3" w14:textId="77777777" w:rsidR="00492FE8" w:rsidRDefault="00000000">
      <w:r>
        <w:t>• Storing Passwords</w:t>
      </w:r>
    </w:p>
    <w:p w14:paraId="5B410AB0" w14:textId="77777777" w:rsidR="00492FE8" w:rsidRDefault="00000000">
      <w:r>
        <w:t>• Session ID</w:t>
      </w:r>
    </w:p>
    <w:p w14:paraId="6E67E738" w14:textId="231E52EB" w:rsidR="00E32BCC" w:rsidRDefault="00000000" w:rsidP="00E32BCC">
      <w:r>
        <w:t>• CSRF (Cross-Site Request Forgery)</w:t>
      </w:r>
    </w:p>
    <w:p w14:paraId="59BBEB4B" w14:textId="17D89A6E" w:rsidR="00E32BCC" w:rsidRPr="00E32BCC" w:rsidRDefault="00E32BCC" w:rsidP="00E32BCC">
      <w:r>
        <w:rPr>
          <w:b/>
          <w:bCs/>
        </w:rPr>
        <w:t xml:space="preserve">- </w:t>
      </w:r>
      <w:r>
        <w:t>Single Origin Policy (SOP)</w:t>
      </w:r>
    </w:p>
    <w:p w14:paraId="2874D0D6" w14:textId="3C9CFB4C" w:rsidR="00E32BCC" w:rsidRPr="00E32BCC" w:rsidRDefault="00E32BCC" w:rsidP="00E32BCC">
      <w:pPr>
        <w:rPr>
          <w:b/>
          <w:bCs/>
        </w:rPr>
      </w:pPr>
      <w:r w:rsidRPr="00E32BCC">
        <w:rPr>
          <w:b/>
          <w:bCs/>
        </w:rPr>
        <w:t>-</w:t>
      </w:r>
      <w:r>
        <w:rPr>
          <w:b/>
          <w:bCs/>
        </w:rPr>
        <w:t xml:space="preserve">  </w:t>
      </w:r>
      <w:r w:rsidRPr="00E32BCC">
        <w:t>CORS</w:t>
      </w:r>
    </w:p>
    <w:p w14:paraId="28D139B7" w14:textId="77777777" w:rsidR="00492FE8" w:rsidRDefault="00000000">
      <w:r>
        <w:t>• SameSite=Strict</w:t>
      </w:r>
    </w:p>
    <w:p w14:paraId="7D9FEB0E" w14:textId="77777777" w:rsidR="00492FE8" w:rsidRDefault="00000000">
      <w:r>
        <w:t>•     • Encrypt / Decrypt (Two-way encryption)</w:t>
      </w:r>
    </w:p>
    <w:p w14:paraId="7B098685" w14:textId="77777777" w:rsidR="00492FE8" w:rsidRDefault="00000000">
      <w:r>
        <w:t>•     • Hashing (One-way encryption)</w:t>
      </w:r>
    </w:p>
    <w:p w14:paraId="377AA80F" w14:textId="77777777" w:rsidR="00492FE8" w:rsidRDefault="00000000">
      <w:r>
        <w:t>•         ◦ MD5</w:t>
      </w:r>
    </w:p>
    <w:p w14:paraId="778E1825" w14:textId="77777777" w:rsidR="00492FE8" w:rsidRDefault="00000000">
      <w:r>
        <w:t>•         ◦ SHA-256</w:t>
      </w:r>
    </w:p>
    <w:p w14:paraId="21413556" w14:textId="77777777" w:rsidR="00492FE8" w:rsidRDefault="00000000">
      <w:r>
        <w:t>•     • Decrypt (Reverse process for encryption)</w:t>
      </w:r>
    </w:p>
    <w:p w14:paraId="5DA7DB50" w14:textId="35B4E4EF" w:rsidR="00492FE8" w:rsidRDefault="00000000">
      <w:r>
        <w:t xml:space="preserve">• </w:t>
      </w:r>
      <w:r w:rsidR="00440114">
        <w:t>AuthenticationManager and AuthenticationProvider</w:t>
      </w:r>
    </w:p>
    <w:p w14:paraId="643FB8D2" w14:textId="43350008" w:rsidR="00EA792E" w:rsidRDefault="00000000" w:rsidP="00EA792E">
      <w:r>
        <w:t>• Other Important Topics: Authorization, SecurityContext, PasswordEncoder, CORS &amp; CSRF Handling, ExceptionHandling in Security</w:t>
      </w:r>
    </w:p>
    <w:p w14:paraId="4288C154" w14:textId="77777777" w:rsidR="00A055F8" w:rsidRDefault="00A055F8" w:rsidP="00EA792E"/>
    <w:p w14:paraId="6CA3CFED" w14:textId="77777777" w:rsidR="00A055F8" w:rsidRDefault="00A055F8" w:rsidP="00EA792E"/>
    <w:p w14:paraId="5BAFC2EE" w14:textId="77777777" w:rsidR="00A055F8" w:rsidRDefault="00A055F8" w:rsidP="00EA792E"/>
    <w:p w14:paraId="2DA634D8" w14:textId="0B9B7D47" w:rsidR="00A055F8" w:rsidRDefault="00A055F8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lastRenderedPageBreak/>
        <w:t>Http vs Https</w:t>
      </w:r>
    </w:p>
    <w:p w14:paraId="1583811C" w14:textId="325EC9EB" w:rsidR="00A055F8" w:rsidRDefault="00A055F8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t>Https TLS/SSL handshake</w:t>
      </w:r>
    </w:p>
    <w:p w14:paraId="1B12F09A" w14:textId="26B98345" w:rsidR="00A055F8" w:rsidRPr="00A055F8" w:rsidRDefault="00A055F8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t>TCP 3 way handshake</w:t>
      </w:r>
    </w:p>
    <w:p w14:paraId="005B9F19" w14:textId="00D605B9" w:rsidR="00492FE8" w:rsidRDefault="00000000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t>Custom Filters</w:t>
      </w:r>
    </w:p>
    <w:p w14:paraId="55F33BED" w14:textId="77777777" w:rsidR="00492FE8" w:rsidRDefault="00000000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t>Method level security</w:t>
      </w:r>
    </w:p>
    <w:p w14:paraId="6F4ED5A1" w14:textId="77777777" w:rsidR="00492FE8" w:rsidRDefault="00000000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t>OAuth</w:t>
      </w:r>
    </w:p>
    <w:sectPr w:rsidR="00492FE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E0116" w14:textId="77777777" w:rsidR="008E6D3D" w:rsidRDefault="008E6D3D">
      <w:pPr>
        <w:spacing w:line="240" w:lineRule="auto"/>
      </w:pPr>
      <w:r>
        <w:separator/>
      </w:r>
    </w:p>
  </w:endnote>
  <w:endnote w:type="continuationSeparator" w:id="0">
    <w:p w14:paraId="58F8A754" w14:textId="77777777" w:rsidR="008E6D3D" w:rsidRDefault="008E6D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B6A03" w14:textId="77777777" w:rsidR="008E6D3D" w:rsidRDefault="008E6D3D">
      <w:pPr>
        <w:spacing w:after="0"/>
      </w:pPr>
      <w:r>
        <w:separator/>
      </w:r>
    </w:p>
  </w:footnote>
  <w:footnote w:type="continuationSeparator" w:id="0">
    <w:p w14:paraId="491B438A" w14:textId="77777777" w:rsidR="008E6D3D" w:rsidRDefault="008E6D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654581"/>
    <w:multiLevelType w:val="singleLevel"/>
    <w:tmpl w:val="DB65458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2E5FE5D"/>
    <w:multiLevelType w:val="singleLevel"/>
    <w:tmpl w:val="12E5FE5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19A21423"/>
    <w:multiLevelType w:val="hybridMultilevel"/>
    <w:tmpl w:val="4A8A16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057A38"/>
    <w:multiLevelType w:val="hybridMultilevel"/>
    <w:tmpl w:val="A964F3D2"/>
    <w:lvl w:ilvl="0" w:tplc="0810895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7478CC"/>
    <w:multiLevelType w:val="hybridMultilevel"/>
    <w:tmpl w:val="A7D8A01A"/>
    <w:lvl w:ilvl="0" w:tplc="91B07D5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169568">
    <w:abstractNumId w:val="6"/>
  </w:num>
  <w:num w:numId="2" w16cid:durableId="1725445893">
    <w:abstractNumId w:val="4"/>
  </w:num>
  <w:num w:numId="3" w16cid:durableId="237903320">
    <w:abstractNumId w:val="3"/>
  </w:num>
  <w:num w:numId="4" w16cid:durableId="1168785706">
    <w:abstractNumId w:val="5"/>
  </w:num>
  <w:num w:numId="5" w16cid:durableId="483354456">
    <w:abstractNumId w:val="2"/>
  </w:num>
  <w:num w:numId="6" w16cid:durableId="1527674061">
    <w:abstractNumId w:val="1"/>
  </w:num>
  <w:num w:numId="7" w16cid:durableId="321784104">
    <w:abstractNumId w:val="0"/>
  </w:num>
  <w:num w:numId="8" w16cid:durableId="890846452">
    <w:abstractNumId w:val="7"/>
  </w:num>
  <w:num w:numId="9" w16cid:durableId="2139561866">
    <w:abstractNumId w:val="8"/>
  </w:num>
  <w:num w:numId="10" w16cid:durableId="1705518562">
    <w:abstractNumId w:val="9"/>
  </w:num>
  <w:num w:numId="11" w16cid:durableId="21037213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383"/>
    <w:rsid w:val="0015074B"/>
    <w:rsid w:val="0029639D"/>
    <w:rsid w:val="00326F90"/>
    <w:rsid w:val="00440114"/>
    <w:rsid w:val="00492FE8"/>
    <w:rsid w:val="008E6D3D"/>
    <w:rsid w:val="00A055F8"/>
    <w:rsid w:val="00AA1D8D"/>
    <w:rsid w:val="00AD44C9"/>
    <w:rsid w:val="00B47730"/>
    <w:rsid w:val="00CB0664"/>
    <w:rsid w:val="00CF64E1"/>
    <w:rsid w:val="00E32BCC"/>
    <w:rsid w:val="00EA792E"/>
    <w:rsid w:val="00FC693F"/>
    <w:rsid w:val="026B314A"/>
    <w:rsid w:val="1FA71066"/>
    <w:rsid w:val="267C28AA"/>
    <w:rsid w:val="37556BD7"/>
    <w:rsid w:val="3B3C653D"/>
    <w:rsid w:val="5AD73617"/>
    <w:rsid w:val="5EA26B6D"/>
    <w:rsid w:val="756E0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47985"/>
  <w14:defaultImageDpi w14:val="300"/>
  <w15:docId w15:val="{E0C71257-08B9-49AC-AD68-48884BE0C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7145</TotalTime>
  <Pages>2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Srinivas Reddy</cp:lastModifiedBy>
  <cp:revision>6</cp:revision>
  <dcterms:created xsi:type="dcterms:W3CDTF">2013-12-23T23:15:00Z</dcterms:created>
  <dcterms:modified xsi:type="dcterms:W3CDTF">2025-10-19T07:43:00Z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7C079036CF5346DBA84577C9BA75A195_12</vt:lpwstr>
  </property>
</Properties>
</file>